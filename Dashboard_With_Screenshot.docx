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272E1">
      <w:pPr>
        <w:pStyle w:val="2"/>
      </w:pPr>
      <w:r>
        <w:t>Dashboard Overview – Project Documentation</w:t>
      </w:r>
    </w:p>
    <w:p w14:paraId="3FD360F9">
      <w:r>
        <w:t>Author: Radhika Vasant Wakte</w:t>
      </w:r>
    </w:p>
    <w:p w14:paraId="398E4EB4">
      <w:r>
        <w:t>Date: 09 December 2025</w:t>
      </w:r>
    </w:p>
    <w:p w14:paraId="65F09F9F">
      <w:r>
        <w:br w:type="textWrapping"/>
      </w:r>
    </w:p>
    <w:p w14:paraId="02361041">
      <w:pPr>
        <w:pStyle w:val="3"/>
      </w:pPr>
      <w:r>
        <w:t>Introduction</w:t>
      </w:r>
    </w:p>
    <w:p w14:paraId="168D268F">
      <w:r>
        <w:t>This project is a simple and interactive Dashboard Overview webpage created using HTML and CSS. It displays learning progress cards and an employee records table with a clean design.</w:t>
      </w:r>
    </w:p>
    <w:p w14:paraId="50FE9EEE">
      <w:pPr>
        <w:pStyle w:val="3"/>
      </w:pPr>
      <w:r>
        <w:t>Technologies Used</w:t>
      </w:r>
    </w:p>
    <w:p w14:paraId="4D90B734">
      <w:r>
        <w:t>• HTML5</w:t>
      </w:r>
      <w:r>
        <w:br w:type="textWrapping"/>
      </w:r>
      <w:r>
        <w:t>• CSS3</w:t>
      </w:r>
    </w:p>
    <w:p w14:paraId="486A9C96">
      <w:pPr>
        <w:pStyle w:val="3"/>
      </w:pPr>
      <w:r>
        <w:t>Software Used</w:t>
      </w:r>
    </w:p>
    <w:p w14:paraId="586C9DDA">
      <w:r>
        <w:t xml:space="preserve">• VS Code </w:t>
      </w:r>
      <w:bookmarkStart w:id="0" w:name="_GoBack"/>
      <w:bookmarkEnd w:id="0"/>
      <w:r>
        <w:br w:type="textWrapping"/>
      </w:r>
      <w:r>
        <w:t>• Any Web Browser</w:t>
      </w:r>
    </w:p>
    <w:p w14:paraId="1989C215">
      <w:pPr>
        <w:pStyle w:val="3"/>
      </w:pPr>
      <w:r>
        <w:t>Features</w:t>
      </w:r>
    </w:p>
    <w:p w14:paraId="2D37E1FD">
      <w:r>
        <w:t>• Dashboard title and subtitle</w:t>
      </w:r>
      <w:r>
        <w:br w:type="textWrapping"/>
      </w:r>
      <w:r>
        <w:t>• Four learning progress cards</w:t>
      </w:r>
      <w:r>
        <w:br w:type="textWrapping"/>
      </w:r>
      <w:r>
        <w:t>• Employee table with striped rows and hover effect</w:t>
      </w:r>
      <w:r>
        <w:br w:type="textWrapping"/>
      </w:r>
      <w:r>
        <w:t>• Simple and responsive UI</w:t>
      </w:r>
    </w:p>
    <w:p w14:paraId="4C69AEA3">
      <w:pPr>
        <w:pStyle w:val="3"/>
      </w:pPr>
      <w:r>
        <w:t>Screenshot</w:t>
      </w:r>
    </w:p>
    <w:p w14:paraId="29983188">
      <w:r>
        <w:drawing>
          <wp:inline distT="0" distB="0" distL="114300" distR="114300">
            <wp:extent cx="5486400" cy="2865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3339">
      <w:pPr>
        <w:pStyle w:val="3"/>
      </w:pPr>
      <w:r>
        <w:t>Conclusion</w:t>
      </w:r>
    </w:p>
    <w:p w14:paraId="59B1D009">
      <w:r>
        <w:t>This dashboard webpage is clean, simple, and responsive, presenting information in a professional layout.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12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</Words>
  <Characters>545</Characters>
  <Lines>0</Lines>
  <Paragraphs>0</Paragraphs>
  <TotalTime>1</TotalTime>
  <ScaleCrop>false</ScaleCrop>
  <LinksUpToDate>false</LinksUpToDate>
  <CharactersWithSpaces>626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Radhika Wakte</cp:lastModifiedBy>
  <dcterms:modified xsi:type="dcterms:W3CDTF">2025-12-09T16:43:32Z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F60FFE40ABDF4FF69481078DC5555124_12</vt:lpwstr>
  </property>
</Properties>
</file>